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F3553">
      <w:pPr>
        <w:pStyle w:val="36"/>
      </w:pPr>
      <w:r>
        <w:t>IoT Weather Station Simulation Report</w:t>
      </w:r>
    </w:p>
    <w:p w14:paraId="2B70CB09">
      <w:pPr>
        <w:pStyle w:val="2"/>
      </w:pPr>
      <w:r>
        <w:t>1. Introduction</w:t>
      </w:r>
    </w:p>
    <w:p w14:paraId="5C604107">
      <w:r>
        <w:t>The Internet of Things (IoT) is a growing technology where devices and sensors are connected to collect, share, and analyze data. One of the most common IoT applications is environmental monitoring. In this project, a Weather Station was simulated using MATLAB to monitor temperature, humidity, and pressure over time. The project demonstrates how IoT sensors can generate, transmit, and visualize real-time data.</w:t>
      </w:r>
    </w:p>
    <w:p w14:paraId="68821F5C">
      <w:pPr>
        <w:pStyle w:val="2"/>
      </w:pPr>
      <w:r>
        <w:t>2. Objectives</w:t>
      </w:r>
    </w:p>
    <w:p w14:paraId="5D7C7E61">
      <w:r>
        <w:t>- To simulate sensor data for temperature, humidity, and pressure.</w:t>
      </w:r>
    </w:p>
    <w:p w14:paraId="1317E09D">
      <w:r>
        <w:t>- To visualize real-time sensor values using MATLAB live plots.</w:t>
      </w:r>
    </w:p>
    <w:p w14:paraId="63C440A2">
      <w:r>
        <w:t>- To store collected data in a CSV file for further analysis.</w:t>
      </w:r>
    </w:p>
    <w:p w14:paraId="13E6A14A">
      <w:r>
        <w:t>- To demonstrate IoT-like functionality (alerts and MQTT placeholders).</w:t>
      </w:r>
    </w:p>
    <w:p w14:paraId="2E686B79">
      <w:pPr>
        <w:pStyle w:val="2"/>
      </w:pPr>
      <w:r>
        <w:t>3. Methodology</w:t>
      </w:r>
    </w:p>
    <w:p w14:paraId="1AA00C4F">
      <w:r>
        <w:rPr>
          <w:b/>
          <w:bCs/>
          <w:sz w:val="24"/>
          <w:szCs w:val="24"/>
        </w:rPr>
        <w:t>1. Sensor Data Simulation</w:t>
      </w:r>
      <w:r>
        <w:br w:type="textWrapping"/>
      </w:r>
      <w:r>
        <w:t>- Temperature generated using a sinusoidal function with random noise.</w:t>
      </w:r>
      <w:r>
        <w:br w:type="textWrapping"/>
      </w:r>
      <w:r>
        <w:t>- Humidity inversely correlated with temperature plus noise.</w:t>
      </w:r>
      <w:r>
        <w:br w:type="textWrapping"/>
      </w:r>
      <w:r>
        <w:t>- Pressure simulated with small random fluctuations.</w:t>
      </w:r>
      <w:r>
        <w:br w:type="textWrapping"/>
      </w:r>
      <w:r>
        <w:rPr>
          <w:b/>
          <w:bCs/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2. Real-time Visualization</w:t>
      </w:r>
      <w:r>
        <w:br w:type="textWrapping"/>
      </w:r>
      <w:r>
        <w:t>- MATLAB live plots used with three subplots (Temperature, Humidity, Pressure).</w:t>
      </w:r>
      <w:r>
        <w:br w:type="textWrapping"/>
      </w:r>
      <w:r>
        <w:br w:type="textWrapping"/>
      </w:r>
      <w:r>
        <w:rPr>
          <w:b/>
          <w:bCs/>
          <w:sz w:val="24"/>
          <w:szCs w:val="24"/>
        </w:rPr>
        <w:t>3. Data Logging</w:t>
      </w:r>
      <w:r>
        <w:br w:type="textWrapping"/>
      </w:r>
      <w:r>
        <w:t>- All readings stored in a CSV file with timestamps.</w:t>
      </w:r>
      <w:r>
        <w:br w:type="textWrapping"/>
      </w:r>
      <w:r>
        <w:t>- Summary statistics displayed after simulation.</w:t>
      </w:r>
      <w:r>
        <w:br w:type="textWrapping"/>
      </w:r>
      <w:r>
        <w:br w:type="textWrapping"/>
      </w:r>
      <w:r>
        <w:rPr>
          <w:b/>
          <w:bCs/>
          <w:sz w:val="24"/>
          <w:szCs w:val="24"/>
        </w:rPr>
        <w:t>4. Alerts and IoT Integration</w:t>
      </w:r>
      <w:r>
        <w:br w:type="textWrapping"/>
      </w:r>
      <w:r>
        <w:t>- Alert if temperature &gt; 30°C.</w:t>
      </w:r>
      <w:r>
        <w:br w:type="textWrapping"/>
      </w:r>
      <w:r>
        <w:t>- Placeholders for MQTT included for cloud connection.</w:t>
      </w:r>
    </w:p>
    <w:p w14:paraId="69343F43">
      <w:pPr>
        <w:pStyle w:val="2"/>
      </w:pPr>
      <w:r>
        <w:t>4. Results</w:t>
      </w:r>
    </w:p>
    <w:p w14:paraId="27EAF336">
      <w:r>
        <w:t>The system successfully simulated weather data over a defined period. Live plots showed real-time changes in temperature, humidity, and pressure. Example summary statistics are given below:</w:t>
      </w:r>
    </w:p>
    <w:p w14:paraId="4EC7ED99"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416560</wp:posOffset>
            </wp:positionH>
            <wp:positionV relativeFrom="paragraph">
              <wp:posOffset>-323850</wp:posOffset>
            </wp:positionV>
            <wp:extent cx="4612640" cy="3459480"/>
            <wp:effectExtent l="0" t="0" r="5080" b="0"/>
            <wp:wrapNone/>
            <wp:docPr id="2" name="Picture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029E5"/>
    <w:p w14:paraId="37A898D7"/>
    <w:p w14:paraId="1E0E8C32"/>
    <w:p w14:paraId="6C82D20C"/>
    <w:p w14:paraId="20033EC1"/>
    <w:p w14:paraId="689AB526"/>
    <w:p w14:paraId="49AF31EE"/>
    <w:p w14:paraId="3598368B"/>
    <w:p w14:paraId="7335C199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D18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D783F1">
            <w:r>
              <w:t>Parameter</w:t>
            </w:r>
          </w:p>
        </w:tc>
        <w:tc>
          <w:tcPr>
            <w:tcW w:w="2160" w:type="dxa"/>
          </w:tcPr>
          <w:p w14:paraId="684CAEB0">
            <w:r>
              <w:t>Mean</w:t>
            </w:r>
          </w:p>
        </w:tc>
        <w:tc>
          <w:tcPr>
            <w:tcW w:w="2160" w:type="dxa"/>
          </w:tcPr>
          <w:p w14:paraId="7170E1D4">
            <w:r>
              <w:t>Min</w:t>
            </w:r>
          </w:p>
        </w:tc>
        <w:tc>
          <w:tcPr>
            <w:tcW w:w="2160" w:type="dxa"/>
          </w:tcPr>
          <w:p w14:paraId="02097917">
            <w:r>
              <w:t>Max</w:t>
            </w:r>
          </w:p>
        </w:tc>
      </w:tr>
      <w:tr w14:paraId="035F5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70330">
            <w:r>
              <w:t>Temperature (°C)</w:t>
            </w:r>
          </w:p>
        </w:tc>
        <w:tc>
          <w:tcPr>
            <w:tcW w:w="2160" w:type="dxa"/>
          </w:tcPr>
          <w:p w14:paraId="0408BDAA">
            <w:r>
              <w:t>22.3</w:t>
            </w:r>
          </w:p>
        </w:tc>
        <w:tc>
          <w:tcPr>
            <w:tcW w:w="2160" w:type="dxa"/>
          </w:tcPr>
          <w:p w14:paraId="692033AE">
            <w:r>
              <w:t>19.8</w:t>
            </w:r>
          </w:p>
        </w:tc>
        <w:tc>
          <w:tcPr>
            <w:tcW w:w="2160" w:type="dxa"/>
          </w:tcPr>
          <w:p w14:paraId="536C5666">
            <w:r>
              <w:t>29.6</w:t>
            </w:r>
          </w:p>
        </w:tc>
      </w:tr>
      <w:tr w14:paraId="1D75C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28E781">
            <w:r>
              <w:t>Humidity (%)</w:t>
            </w:r>
          </w:p>
        </w:tc>
        <w:tc>
          <w:tcPr>
            <w:tcW w:w="2160" w:type="dxa"/>
          </w:tcPr>
          <w:p w14:paraId="3BDD3D34">
            <w:r>
              <w:t>59.7</w:t>
            </w:r>
          </w:p>
        </w:tc>
        <w:tc>
          <w:tcPr>
            <w:tcW w:w="2160" w:type="dxa"/>
          </w:tcPr>
          <w:p w14:paraId="171299F2">
            <w:r>
              <w:t>55.2</w:t>
            </w:r>
          </w:p>
        </w:tc>
        <w:tc>
          <w:tcPr>
            <w:tcW w:w="2160" w:type="dxa"/>
          </w:tcPr>
          <w:p w14:paraId="7D9D219C">
            <w:r>
              <w:t>64.8</w:t>
            </w:r>
          </w:p>
        </w:tc>
      </w:tr>
      <w:tr w14:paraId="75B3E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32DE0D">
            <w:r>
              <w:t>Pressure (hPa)</w:t>
            </w:r>
          </w:p>
        </w:tc>
        <w:tc>
          <w:tcPr>
            <w:tcW w:w="2160" w:type="dxa"/>
          </w:tcPr>
          <w:p w14:paraId="1629E58E">
            <w:r>
              <w:t>1013.2</w:t>
            </w:r>
          </w:p>
        </w:tc>
        <w:tc>
          <w:tcPr>
            <w:tcW w:w="2160" w:type="dxa"/>
          </w:tcPr>
          <w:p w14:paraId="1599ED5F">
            <w:r>
              <w:t>1011.8</w:t>
            </w:r>
          </w:p>
        </w:tc>
        <w:tc>
          <w:tcPr>
            <w:tcW w:w="2160" w:type="dxa"/>
          </w:tcPr>
          <w:p w14:paraId="692A4A56">
            <w:r>
              <w:t>1015.1</w:t>
            </w:r>
          </w:p>
        </w:tc>
      </w:tr>
    </w:tbl>
    <w:p w14:paraId="32C07F1D">
      <w:pPr>
        <w:jc w:val="center"/>
        <w:rPr>
          <w:b/>
          <w:bCs/>
        </w:rPr>
      </w:pPr>
      <w:bookmarkStart w:id="0" w:name="_GoBack"/>
      <w:r>
        <w:rPr>
          <w:b/>
          <w:bCs/>
        </w:rPr>
        <w:t>Figure 1: IoT Weather Station Simulation Flow Diagram</w:t>
      </w:r>
    </w:p>
    <w:bookmarkEnd w:id="0"/>
    <w:p w14:paraId="5B86F29A">
      <w:r>
        <w:drawing>
          <wp:inline distT="0" distB="0" distL="114300" distR="114300">
            <wp:extent cx="4135120" cy="1720850"/>
            <wp:effectExtent l="0" t="0" r="1016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1D31">
      <w:pPr>
        <w:pStyle w:val="2"/>
      </w:pPr>
      <w:r>
        <w:t>5. Conclusion</w:t>
      </w:r>
    </w:p>
    <w:p w14:paraId="3528913B">
      <w:pPr>
        <w:rPr>
          <w:rFonts w:hint="default" w:ascii="Courier New" w:hAnsi="Courier New"/>
          <w:color w:val="0000FF"/>
          <w:sz w:val="21"/>
          <w:szCs w:val="21"/>
        </w:rPr>
      </w:pPr>
      <w:r>
        <w:t>The MATLAB-based IoT Weather Station successfully demonstrated the collection, visualization, and storage of environmental sensor data. This project highlights the basic workflow of IoT systems: sensing → transmission → monitoring → storage. The simulation can be extended to integrate with cloud platforms like ThingSpeak or MQTT brokers for remote monitoring.</w:t>
      </w:r>
    </w:p>
    <w:p w14:paraId="16BFDEA9">
      <w:pPr>
        <w:spacing w:beforeLines="0" w:afterLines="0"/>
        <w:jc w:val="left"/>
        <w:rPr>
          <w:rFonts w:hint="default" w:ascii="Calibri" w:hAnsi="Calibri" w:cs="Calibri" w:eastAsiaTheme="majorEastAsia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ajorEastAsia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MATLAB CODE:</w:t>
      </w:r>
    </w:p>
    <w:p w14:paraId="55AD646B">
      <w:pPr>
        <w:spacing w:beforeLines="0" w:afterLines="0"/>
        <w:jc w:val="left"/>
        <w:rPr>
          <w:rFonts w:hint="default" w:ascii="Courier New" w:hAnsi="Courier New"/>
          <w:color w:val="0000FF"/>
          <w:sz w:val="21"/>
          <w:szCs w:val="21"/>
        </w:rPr>
      </w:pPr>
    </w:p>
    <w:p w14:paraId="7DDAA910"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>function</w:t>
      </w:r>
      <w:r>
        <w:rPr>
          <w:rFonts w:hint="default" w:ascii="Courier New" w:hAnsi="Courier New"/>
          <w:color w:val="000000"/>
          <w:sz w:val="21"/>
          <w:szCs w:val="21"/>
        </w:rPr>
        <w:t xml:space="preserve"> iot_weather_station(duration_minutes, sampleInterval_sec, logCSV)</w:t>
      </w:r>
    </w:p>
    <w:p w14:paraId="6416051B">
      <w:pPr>
        <w:spacing w:beforeLines="0" w:afterLines="0" w:line="240" w:lineRule="auto"/>
        <w:jc w:val="left"/>
        <w:rPr>
          <w:rFonts w:hint="default" w:ascii="Courier New" w:hAnsi="Courier New"/>
          <w:color w:val="228B22"/>
          <w:sz w:val="21"/>
          <w:szCs w:val="21"/>
        </w:rPr>
      </w:pPr>
      <w:r>
        <w:rPr>
          <w:rFonts w:hint="default" w:ascii="Courier New" w:hAnsi="Courier New"/>
          <w:color w:val="228B22"/>
          <w:sz w:val="21"/>
          <w:szCs w:val="21"/>
        </w:rPr>
        <w:t>% default arguments</w:t>
      </w:r>
    </w:p>
    <w:p w14:paraId="6D402A18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>if</w:t>
      </w:r>
      <w:r>
        <w:rPr>
          <w:rFonts w:hint="default" w:ascii="Courier New" w:hAnsi="Courier New"/>
          <w:color w:val="000000"/>
          <w:sz w:val="21"/>
          <w:szCs w:val="21"/>
        </w:rPr>
        <w:t xml:space="preserve"> nargin &lt; 1 || isempty(duration_minutes); duration_minutes = 5; </w:t>
      </w:r>
      <w:r>
        <w:rPr>
          <w:rFonts w:hint="default" w:ascii="Courier New" w:hAnsi="Courier New"/>
          <w:color w:val="0000FF"/>
          <w:sz w:val="21"/>
          <w:szCs w:val="21"/>
        </w:rPr>
        <w:t>end</w:t>
      </w:r>
    </w:p>
    <w:p w14:paraId="1D73D5D9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>if</w:t>
      </w:r>
      <w:r>
        <w:rPr>
          <w:rFonts w:hint="default" w:ascii="Courier New" w:hAnsi="Courier New"/>
          <w:color w:val="000000"/>
          <w:sz w:val="21"/>
          <w:szCs w:val="21"/>
        </w:rPr>
        <w:t xml:space="preserve"> nargin &lt; 2 || isempty(sampleInterval_sec); sampleInterval_sec = 5; </w:t>
      </w:r>
      <w:r>
        <w:rPr>
          <w:rFonts w:hint="default" w:ascii="Courier New" w:hAnsi="Courier New"/>
          <w:color w:val="0000FF"/>
          <w:sz w:val="21"/>
          <w:szCs w:val="21"/>
        </w:rPr>
        <w:t>end</w:t>
      </w:r>
    </w:p>
    <w:p w14:paraId="19205224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>if</w:t>
      </w:r>
      <w:r>
        <w:rPr>
          <w:rFonts w:hint="default" w:ascii="Courier New" w:hAnsi="Courier New"/>
          <w:color w:val="000000"/>
          <w:sz w:val="21"/>
          <w:szCs w:val="21"/>
        </w:rPr>
        <w:t xml:space="preserve"> nargin &lt; 3 || isempty(logCSV); logCSV = true; </w:t>
      </w:r>
      <w:r>
        <w:rPr>
          <w:rFonts w:hint="default" w:ascii="Courier New" w:hAnsi="Courier New"/>
          <w:color w:val="0000FF"/>
          <w:sz w:val="21"/>
          <w:szCs w:val="21"/>
        </w:rPr>
        <w:t>end</w:t>
      </w:r>
    </w:p>
    <w:p w14:paraId="5FEFCA5A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 xml:space="preserve"> </w:t>
      </w:r>
    </w:p>
    <w:p w14:paraId="3A5B6171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228B22"/>
          <w:sz w:val="21"/>
          <w:szCs w:val="21"/>
        </w:rPr>
        <w:t>% time vector (seconds)</w:t>
      </w:r>
    </w:p>
    <w:p w14:paraId="4781C1C8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t = 0:sampleInterval_sec:(duration_minutes*60);</w:t>
      </w:r>
    </w:p>
    <w:p w14:paraId="7C0D5A3C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N = length(t);</w:t>
      </w:r>
    </w:p>
    <w:p w14:paraId="3DC8CBE1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228B22"/>
          <w:sz w:val="21"/>
          <w:szCs w:val="21"/>
        </w:rPr>
        <w:t>% base sensor parameters (you can tweak these)</w:t>
      </w:r>
    </w:p>
    <w:p w14:paraId="279F5802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baseTemp = 22;    </w:t>
      </w:r>
      <w:r>
        <w:rPr>
          <w:rFonts w:hint="default" w:ascii="Courier New" w:hAnsi="Courier New"/>
          <w:color w:val="228B22"/>
          <w:sz w:val="21"/>
          <w:szCs w:val="21"/>
        </w:rPr>
        <w:t>% degC (average)</w:t>
      </w:r>
    </w:p>
    <w:p w14:paraId="40681898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tempAmp = 3;      </w:t>
      </w:r>
      <w:r>
        <w:rPr>
          <w:rFonts w:hint="default" w:ascii="Courier New" w:hAnsi="Courier New"/>
          <w:color w:val="228B22"/>
          <w:sz w:val="21"/>
          <w:szCs w:val="21"/>
        </w:rPr>
        <w:t>% amplitude of periodic variation</w:t>
      </w:r>
    </w:p>
    <w:p w14:paraId="42B9F29C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baseHumidity = 60; </w:t>
      </w:r>
      <w:r>
        <w:rPr>
          <w:rFonts w:hint="default" w:ascii="Courier New" w:hAnsi="Courier New"/>
          <w:color w:val="228B22"/>
          <w:sz w:val="21"/>
          <w:szCs w:val="21"/>
        </w:rPr>
        <w:t>% %</w:t>
      </w:r>
    </w:p>
    <w:p w14:paraId="2409623B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basePressure = 1013; </w:t>
      </w:r>
      <w:r>
        <w:rPr>
          <w:rFonts w:hint="default" w:ascii="Courier New" w:hAnsi="Courier New"/>
          <w:color w:val="228B22"/>
          <w:sz w:val="21"/>
          <w:szCs w:val="21"/>
        </w:rPr>
        <w:t>% hPa</w:t>
      </w:r>
    </w:p>
    <w:p w14:paraId="75421DEE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228B22"/>
          <w:sz w:val="21"/>
          <w:szCs w:val="21"/>
        </w:rPr>
        <w:t>% preallocate</w:t>
      </w:r>
    </w:p>
    <w:p w14:paraId="693FCB34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tempData = zeros(N,1);</w:t>
      </w:r>
    </w:p>
    <w:p w14:paraId="2F6F050C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humData = zeros(N,1);</w:t>
      </w:r>
    </w:p>
    <w:p w14:paraId="4B5A1594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presData = zeros(N,1);</w:t>
      </w:r>
    </w:p>
    <w:p w14:paraId="1C6431AD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timeStamps = datetime(</w:t>
      </w:r>
      <w:r>
        <w:rPr>
          <w:rFonts w:hint="default" w:ascii="Courier New" w:hAnsi="Courier New"/>
          <w:color w:val="A020F0"/>
          <w:sz w:val="21"/>
          <w:szCs w:val="21"/>
        </w:rPr>
        <w:t>'now'</w:t>
      </w:r>
      <w:r>
        <w:rPr>
          <w:rFonts w:hint="default" w:ascii="Courier New" w:hAnsi="Courier New"/>
          <w:color w:val="000000"/>
          <w:sz w:val="21"/>
          <w:szCs w:val="21"/>
        </w:rPr>
        <w:t>) + seconds(t(:));</w:t>
      </w:r>
    </w:p>
    <w:p w14:paraId="23C147A5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228B22"/>
          <w:sz w:val="21"/>
          <w:szCs w:val="21"/>
        </w:rPr>
        <w:t>% Live figure with 3 stacked plots</w:t>
      </w:r>
    </w:p>
    <w:p w14:paraId="327144F9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figure(</w:t>
      </w:r>
      <w:r>
        <w:rPr>
          <w:rFonts w:hint="default" w:ascii="Courier New" w:hAnsi="Courier New"/>
          <w:color w:val="A020F0"/>
          <w:sz w:val="21"/>
          <w:szCs w:val="21"/>
        </w:rPr>
        <w:t>'Name'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'IoT Weather Station - Live'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'NumberTitle'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'off'</w:t>
      </w:r>
      <w:r>
        <w:rPr>
          <w:rFonts w:hint="default" w:ascii="Courier New" w:hAnsi="Courier New"/>
          <w:color w:val="000000"/>
          <w:sz w:val="21"/>
          <w:szCs w:val="21"/>
        </w:rPr>
        <w:t>);</w:t>
      </w:r>
    </w:p>
    <w:p w14:paraId="22D970B5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ax1 = subplot(3,1,1); hLine1 = plot(NaN,NaN); title(</w:t>
      </w:r>
      <w:r>
        <w:rPr>
          <w:rFonts w:hint="default" w:ascii="Courier New" w:hAnsi="Courier New"/>
          <w:color w:val="A020F0"/>
          <w:sz w:val="21"/>
          <w:szCs w:val="21"/>
        </w:rPr>
        <w:t>'Temperature (Â°C)'</w:t>
      </w:r>
      <w:r>
        <w:rPr>
          <w:rFonts w:hint="default" w:ascii="Courier New" w:hAnsi="Courier New"/>
          <w:color w:val="000000"/>
          <w:sz w:val="21"/>
          <w:szCs w:val="21"/>
        </w:rPr>
        <w:t>); ylabel(</w:t>
      </w:r>
      <w:r>
        <w:rPr>
          <w:rFonts w:hint="default" w:ascii="Courier New" w:hAnsi="Courier New"/>
          <w:color w:val="A020F0"/>
          <w:sz w:val="21"/>
          <w:szCs w:val="21"/>
        </w:rPr>
        <w:t>'Â°C'</w:t>
      </w:r>
      <w:r>
        <w:rPr>
          <w:rFonts w:hint="default" w:ascii="Courier New" w:hAnsi="Courier New"/>
          <w:color w:val="000000"/>
          <w:sz w:val="21"/>
          <w:szCs w:val="21"/>
        </w:rPr>
        <w:t xml:space="preserve">); grid </w:t>
      </w:r>
      <w:r>
        <w:rPr>
          <w:rFonts w:hint="default" w:ascii="Courier New" w:hAnsi="Courier New"/>
          <w:color w:val="A020F0"/>
          <w:sz w:val="21"/>
          <w:szCs w:val="21"/>
        </w:rPr>
        <w:t>on</w:t>
      </w:r>
      <w:r>
        <w:rPr>
          <w:rFonts w:hint="default" w:ascii="Courier New" w:hAnsi="Courier New"/>
          <w:color w:val="000000"/>
          <w:sz w:val="21"/>
          <w:szCs w:val="21"/>
        </w:rPr>
        <w:t>;</w:t>
      </w:r>
    </w:p>
    <w:p w14:paraId="3E039F70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ax2 = subplot(3,1,2); hLine2 = plot(NaN,NaN); title(</w:t>
      </w:r>
      <w:r>
        <w:rPr>
          <w:rFonts w:hint="default" w:ascii="Courier New" w:hAnsi="Courier New"/>
          <w:color w:val="A020F0"/>
          <w:sz w:val="21"/>
          <w:szCs w:val="21"/>
        </w:rPr>
        <w:t>'Humidity (%)'</w:t>
      </w:r>
      <w:r>
        <w:rPr>
          <w:rFonts w:hint="default" w:ascii="Courier New" w:hAnsi="Courier New"/>
          <w:color w:val="000000"/>
          <w:sz w:val="21"/>
          <w:szCs w:val="21"/>
        </w:rPr>
        <w:t>); ylabel(</w:t>
      </w:r>
      <w:r>
        <w:rPr>
          <w:rFonts w:hint="default" w:ascii="Courier New" w:hAnsi="Courier New"/>
          <w:color w:val="A020F0"/>
          <w:sz w:val="21"/>
          <w:szCs w:val="21"/>
        </w:rPr>
        <w:t>'%'</w:t>
      </w:r>
      <w:r>
        <w:rPr>
          <w:rFonts w:hint="default" w:ascii="Courier New" w:hAnsi="Courier New"/>
          <w:color w:val="000000"/>
          <w:sz w:val="21"/>
          <w:szCs w:val="21"/>
        </w:rPr>
        <w:t xml:space="preserve">); grid </w:t>
      </w:r>
      <w:r>
        <w:rPr>
          <w:rFonts w:hint="default" w:ascii="Courier New" w:hAnsi="Courier New"/>
          <w:color w:val="A020F0"/>
          <w:sz w:val="21"/>
          <w:szCs w:val="21"/>
        </w:rPr>
        <w:t>on</w:t>
      </w:r>
      <w:r>
        <w:rPr>
          <w:rFonts w:hint="default" w:ascii="Courier New" w:hAnsi="Courier New"/>
          <w:color w:val="000000"/>
          <w:sz w:val="21"/>
          <w:szCs w:val="21"/>
        </w:rPr>
        <w:t>;</w:t>
      </w:r>
    </w:p>
    <w:p w14:paraId="4F147EBD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ax3 = subplot(3,1,3); hLine3 = plot(NaN,NaN); title(</w:t>
      </w:r>
      <w:r>
        <w:rPr>
          <w:rFonts w:hint="default" w:ascii="Courier New" w:hAnsi="Courier New"/>
          <w:color w:val="A020F0"/>
          <w:sz w:val="21"/>
          <w:szCs w:val="21"/>
        </w:rPr>
        <w:t>'Pressure (hPa)'</w:t>
      </w:r>
      <w:r>
        <w:rPr>
          <w:rFonts w:hint="default" w:ascii="Courier New" w:hAnsi="Courier New"/>
          <w:color w:val="000000"/>
          <w:sz w:val="21"/>
          <w:szCs w:val="21"/>
        </w:rPr>
        <w:t>); ylabel(</w:t>
      </w:r>
      <w:r>
        <w:rPr>
          <w:rFonts w:hint="default" w:ascii="Courier New" w:hAnsi="Courier New"/>
          <w:color w:val="A020F0"/>
          <w:sz w:val="21"/>
          <w:szCs w:val="21"/>
        </w:rPr>
        <w:t>'hPa'</w:t>
      </w:r>
      <w:r>
        <w:rPr>
          <w:rFonts w:hint="default" w:ascii="Courier New" w:hAnsi="Courier New"/>
          <w:color w:val="000000"/>
          <w:sz w:val="21"/>
          <w:szCs w:val="21"/>
        </w:rPr>
        <w:t>); xlabel(</w:t>
      </w:r>
      <w:r>
        <w:rPr>
          <w:rFonts w:hint="default" w:ascii="Courier New" w:hAnsi="Courier New"/>
          <w:color w:val="A020F0"/>
          <w:sz w:val="21"/>
          <w:szCs w:val="21"/>
        </w:rPr>
        <w:t>'Time (min)'</w:t>
      </w:r>
      <w:r>
        <w:rPr>
          <w:rFonts w:hint="default" w:ascii="Courier New" w:hAnsi="Courier New"/>
          <w:color w:val="000000"/>
          <w:sz w:val="21"/>
          <w:szCs w:val="21"/>
        </w:rPr>
        <w:t xml:space="preserve">); grid </w:t>
      </w:r>
      <w:r>
        <w:rPr>
          <w:rFonts w:hint="default" w:ascii="Courier New" w:hAnsi="Courier New"/>
          <w:color w:val="A020F0"/>
          <w:sz w:val="21"/>
          <w:szCs w:val="21"/>
        </w:rPr>
        <w:t>on</w:t>
      </w:r>
      <w:r>
        <w:rPr>
          <w:rFonts w:hint="default" w:ascii="Courier New" w:hAnsi="Courier New"/>
          <w:color w:val="000000"/>
          <w:sz w:val="21"/>
          <w:szCs w:val="21"/>
        </w:rPr>
        <w:t>;</w:t>
      </w:r>
    </w:p>
    <w:p w14:paraId="3D470DEB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T = table(timeStamps, tempData, humData, presData, </w:t>
      </w:r>
      <w:r>
        <w:rPr>
          <w:rFonts w:hint="default" w:ascii="Courier New" w:hAnsi="Courier New"/>
          <w:color w:val="A020F0"/>
          <w:sz w:val="21"/>
          <w:szCs w:val="21"/>
        </w:rPr>
        <w:t>'VariableNames'</w:t>
      </w:r>
      <w:r>
        <w:rPr>
          <w:rFonts w:hint="default" w:ascii="Courier New" w:hAnsi="Courier New"/>
          <w:color w:val="000000"/>
          <w:sz w:val="21"/>
          <w:szCs w:val="21"/>
        </w:rPr>
        <w:t>, {</w:t>
      </w:r>
      <w:r>
        <w:rPr>
          <w:rFonts w:hint="default" w:ascii="Courier New" w:hAnsi="Courier New"/>
          <w:color w:val="A020F0"/>
          <w:sz w:val="21"/>
          <w:szCs w:val="21"/>
        </w:rPr>
        <w:t>'Time'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'TemperatureC'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'HumidityPercent'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'PressurehPa'</w:t>
      </w:r>
      <w:r>
        <w:rPr>
          <w:rFonts w:hint="default" w:ascii="Courier New" w:hAnsi="Courier New"/>
          <w:color w:val="000000"/>
          <w:sz w:val="21"/>
          <w:szCs w:val="21"/>
        </w:rPr>
        <w:t>});</w:t>
      </w:r>
    </w:p>
    <w:p w14:paraId="01909771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>if</w:t>
      </w:r>
      <w:r>
        <w:rPr>
          <w:rFonts w:hint="default" w:ascii="Courier New" w:hAnsi="Courier New"/>
          <w:color w:val="000000"/>
          <w:sz w:val="21"/>
          <w:szCs w:val="21"/>
        </w:rPr>
        <w:t xml:space="preserve"> logCSV</w:t>
      </w:r>
    </w:p>
    <w:p w14:paraId="210128F5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    fname = sprintf(</w:t>
      </w:r>
      <w:r>
        <w:rPr>
          <w:rFonts w:hint="default" w:ascii="Courier New" w:hAnsi="Courier New"/>
          <w:color w:val="A020F0"/>
          <w:sz w:val="21"/>
          <w:szCs w:val="21"/>
        </w:rPr>
        <w:t>'iot_weather_log_%s.csv'</w:t>
      </w:r>
      <w:r>
        <w:rPr>
          <w:rFonts w:hint="default" w:ascii="Courier New" w:hAnsi="Courier New"/>
          <w:color w:val="000000"/>
          <w:sz w:val="21"/>
          <w:szCs w:val="21"/>
        </w:rPr>
        <w:t>, datestr(now,</w:t>
      </w:r>
      <w:r>
        <w:rPr>
          <w:rFonts w:hint="default" w:ascii="Courier New" w:hAnsi="Courier New"/>
          <w:color w:val="A020F0"/>
          <w:sz w:val="21"/>
          <w:szCs w:val="21"/>
        </w:rPr>
        <w:t>'yyyymmdd_HHMMSS'</w:t>
      </w:r>
      <w:r>
        <w:rPr>
          <w:rFonts w:hint="default" w:ascii="Courier New" w:hAnsi="Courier New"/>
          <w:color w:val="000000"/>
          <w:sz w:val="21"/>
          <w:szCs w:val="21"/>
        </w:rPr>
        <w:t>));</w:t>
      </w:r>
    </w:p>
    <w:p w14:paraId="7D3F069F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    writetable(T, fname);</w:t>
      </w:r>
    </w:p>
    <w:p w14:paraId="3F39D1CA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    fprintf(</w:t>
      </w:r>
      <w:r>
        <w:rPr>
          <w:rFonts w:hint="default" w:ascii="Courier New" w:hAnsi="Courier New"/>
          <w:color w:val="A020F0"/>
          <w:sz w:val="21"/>
          <w:szCs w:val="21"/>
        </w:rPr>
        <w:t>'Saved data to %s\n'</w:t>
      </w:r>
      <w:r>
        <w:rPr>
          <w:rFonts w:hint="default" w:ascii="Courier New" w:hAnsi="Courier New"/>
          <w:color w:val="000000"/>
          <w:sz w:val="21"/>
          <w:szCs w:val="21"/>
        </w:rPr>
        <w:t>, fname);</w:t>
      </w:r>
    </w:p>
    <w:p w14:paraId="103BCF30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>end</w:t>
      </w:r>
    </w:p>
    <w:p w14:paraId="7C1B66C2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 xml:space="preserve"> </w:t>
      </w:r>
    </w:p>
    <w:p w14:paraId="307D12F1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228B22"/>
          <w:sz w:val="21"/>
          <w:szCs w:val="21"/>
        </w:rPr>
        <w:t>% Print simple summary</w:t>
      </w:r>
    </w:p>
    <w:p w14:paraId="3B9C9B27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fprintf(</w:t>
      </w:r>
      <w:r>
        <w:rPr>
          <w:rFonts w:hint="default" w:ascii="Courier New" w:hAnsi="Courier New"/>
          <w:color w:val="A020F0"/>
          <w:sz w:val="21"/>
          <w:szCs w:val="21"/>
        </w:rPr>
        <w:t>'--- Summary ---\n'</w:t>
      </w:r>
      <w:r>
        <w:rPr>
          <w:rFonts w:hint="default" w:ascii="Courier New" w:hAnsi="Courier New"/>
          <w:color w:val="000000"/>
          <w:sz w:val="21"/>
          <w:szCs w:val="21"/>
        </w:rPr>
        <w:t>);</w:t>
      </w:r>
    </w:p>
    <w:p w14:paraId="2E754ED6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fprintf(</w:t>
      </w:r>
      <w:r>
        <w:rPr>
          <w:rFonts w:hint="default" w:ascii="Courier New" w:hAnsi="Courier New"/>
          <w:color w:val="A020F0"/>
          <w:sz w:val="21"/>
          <w:szCs w:val="21"/>
        </w:rPr>
        <w:t>'Temperature: mean=%.2fÂ°C min=%.2f max=%.2f\n'</w:t>
      </w:r>
      <w:r>
        <w:rPr>
          <w:rFonts w:hint="default" w:ascii="Courier New" w:hAnsi="Courier New"/>
          <w:color w:val="000000"/>
          <w:sz w:val="21"/>
          <w:szCs w:val="21"/>
        </w:rPr>
        <w:t>, mean(tempData), min(tempData), max(tempData));</w:t>
      </w:r>
    </w:p>
    <w:p w14:paraId="7AB58AE0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fprintf(</w:t>
      </w:r>
      <w:r>
        <w:rPr>
          <w:rFonts w:hint="default" w:ascii="Courier New" w:hAnsi="Courier New"/>
          <w:color w:val="A020F0"/>
          <w:sz w:val="21"/>
          <w:szCs w:val="21"/>
        </w:rPr>
        <w:t>'Humidity: mean=%.2f%% min=%.2f max=%.2f\n'</w:t>
      </w:r>
      <w:r>
        <w:rPr>
          <w:rFonts w:hint="default" w:ascii="Courier New" w:hAnsi="Courier New"/>
          <w:color w:val="000000"/>
          <w:sz w:val="21"/>
          <w:szCs w:val="21"/>
        </w:rPr>
        <w:t>, mean(humData), min(humData), max(humData));</w:t>
      </w:r>
    </w:p>
    <w:p w14:paraId="7AD324A1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fprintf(</w:t>
      </w:r>
      <w:r>
        <w:rPr>
          <w:rFonts w:hint="default" w:ascii="Courier New" w:hAnsi="Courier New"/>
          <w:color w:val="A020F0"/>
          <w:sz w:val="21"/>
          <w:szCs w:val="21"/>
        </w:rPr>
        <w:t>'Pressure: mean=%.2fhPa min=%.2f max=%.2f\n'</w:t>
      </w:r>
      <w:r>
        <w:rPr>
          <w:rFonts w:hint="default" w:ascii="Courier New" w:hAnsi="Courier New"/>
          <w:color w:val="000000"/>
          <w:sz w:val="21"/>
          <w:szCs w:val="21"/>
        </w:rPr>
        <w:t>, mean(presData), min(presData), max(presData));</w:t>
      </w:r>
    </w:p>
    <w:p w14:paraId="3DF5EED9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228B22"/>
          <w:sz w:val="21"/>
          <w:szCs w:val="21"/>
        </w:rPr>
        <w:t>% Final summary plots</w:t>
      </w:r>
    </w:p>
    <w:p w14:paraId="573D0A1D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figure(</w:t>
      </w:r>
      <w:r>
        <w:rPr>
          <w:rFonts w:hint="default" w:ascii="Courier New" w:hAnsi="Courier New"/>
          <w:color w:val="A020F0"/>
          <w:sz w:val="21"/>
          <w:szCs w:val="21"/>
        </w:rPr>
        <w:t>'Name'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'IoT Weather Station - Summary'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'NumberTitle'</w:t>
      </w:r>
      <w:r>
        <w:rPr>
          <w:rFonts w:hint="default" w:ascii="Courier New" w:hAnsi="Courier New"/>
          <w:color w:val="000000"/>
          <w:sz w:val="21"/>
          <w:szCs w:val="21"/>
        </w:rPr>
        <w:t>,</w:t>
      </w:r>
      <w:r>
        <w:rPr>
          <w:rFonts w:hint="default" w:ascii="Courier New" w:hAnsi="Courier New"/>
          <w:color w:val="A020F0"/>
          <w:sz w:val="21"/>
          <w:szCs w:val="21"/>
        </w:rPr>
        <w:t>'off'</w:t>
      </w:r>
      <w:r>
        <w:rPr>
          <w:rFonts w:hint="default" w:ascii="Courier New" w:hAnsi="Courier New"/>
          <w:color w:val="000000"/>
          <w:sz w:val="21"/>
          <w:szCs w:val="21"/>
        </w:rPr>
        <w:t>);</w:t>
      </w:r>
    </w:p>
    <w:p w14:paraId="53B2056B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plot(t/60, tempData); title(</w:t>
      </w:r>
      <w:r>
        <w:rPr>
          <w:rFonts w:hint="default" w:ascii="Courier New" w:hAnsi="Courier New"/>
          <w:color w:val="A020F0"/>
          <w:sz w:val="21"/>
          <w:szCs w:val="21"/>
        </w:rPr>
        <w:t>'Temperature (Â°C)'</w:t>
      </w:r>
      <w:r>
        <w:rPr>
          <w:rFonts w:hint="default" w:ascii="Courier New" w:hAnsi="Courier New"/>
          <w:color w:val="000000"/>
          <w:sz w:val="21"/>
          <w:szCs w:val="21"/>
        </w:rPr>
        <w:t>); ylabel(</w:t>
      </w:r>
      <w:r>
        <w:rPr>
          <w:rFonts w:hint="default" w:ascii="Courier New" w:hAnsi="Courier New"/>
          <w:color w:val="A020F0"/>
          <w:sz w:val="21"/>
          <w:szCs w:val="21"/>
        </w:rPr>
        <w:t>'Â°C'</w:t>
      </w:r>
      <w:r>
        <w:rPr>
          <w:rFonts w:hint="default" w:ascii="Courier New" w:hAnsi="Courier New"/>
          <w:color w:val="000000"/>
          <w:sz w:val="21"/>
          <w:szCs w:val="21"/>
        </w:rPr>
        <w:t xml:space="preserve">); grid </w:t>
      </w:r>
      <w:r>
        <w:rPr>
          <w:rFonts w:hint="default" w:ascii="Courier New" w:hAnsi="Courier New"/>
          <w:color w:val="A020F0"/>
          <w:sz w:val="21"/>
          <w:szCs w:val="21"/>
        </w:rPr>
        <w:t>on</w:t>
      </w:r>
      <w:r>
        <w:rPr>
          <w:rFonts w:hint="default" w:ascii="Courier New" w:hAnsi="Courier New"/>
          <w:color w:val="000000"/>
          <w:sz w:val="21"/>
          <w:szCs w:val="21"/>
        </w:rPr>
        <w:t>;</w:t>
      </w:r>
    </w:p>
    <w:p w14:paraId="46407899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plot(t/60, humData); title(</w:t>
      </w:r>
      <w:r>
        <w:rPr>
          <w:rFonts w:hint="default" w:ascii="Courier New" w:hAnsi="Courier New"/>
          <w:color w:val="A020F0"/>
          <w:sz w:val="21"/>
          <w:szCs w:val="21"/>
        </w:rPr>
        <w:t>'Humidity (%)'</w:t>
      </w:r>
      <w:r>
        <w:rPr>
          <w:rFonts w:hint="default" w:ascii="Courier New" w:hAnsi="Courier New"/>
          <w:color w:val="000000"/>
          <w:sz w:val="21"/>
          <w:szCs w:val="21"/>
        </w:rPr>
        <w:t>); ylabel(</w:t>
      </w:r>
      <w:r>
        <w:rPr>
          <w:rFonts w:hint="default" w:ascii="Courier New" w:hAnsi="Courier New"/>
          <w:color w:val="A020F0"/>
          <w:sz w:val="21"/>
          <w:szCs w:val="21"/>
        </w:rPr>
        <w:t>'%'</w:t>
      </w:r>
      <w:r>
        <w:rPr>
          <w:rFonts w:hint="default" w:ascii="Courier New" w:hAnsi="Courier New"/>
          <w:color w:val="000000"/>
          <w:sz w:val="21"/>
          <w:szCs w:val="21"/>
        </w:rPr>
        <w:t xml:space="preserve">); grid </w:t>
      </w:r>
      <w:r>
        <w:rPr>
          <w:rFonts w:hint="default" w:ascii="Courier New" w:hAnsi="Courier New"/>
          <w:color w:val="A020F0"/>
          <w:sz w:val="21"/>
          <w:szCs w:val="21"/>
        </w:rPr>
        <w:t>on</w:t>
      </w:r>
      <w:r>
        <w:rPr>
          <w:rFonts w:hint="default" w:ascii="Courier New" w:hAnsi="Courier New"/>
          <w:color w:val="000000"/>
          <w:sz w:val="21"/>
          <w:szCs w:val="21"/>
        </w:rPr>
        <w:t>;</w:t>
      </w:r>
    </w:p>
    <w:p w14:paraId="6912AC97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>plot(t/60, presData); title(</w:t>
      </w:r>
      <w:r>
        <w:rPr>
          <w:rFonts w:hint="default" w:ascii="Courier New" w:hAnsi="Courier New"/>
          <w:color w:val="A020F0"/>
          <w:sz w:val="21"/>
          <w:szCs w:val="21"/>
        </w:rPr>
        <w:t>'Pressure (hPa)'</w:t>
      </w:r>
      <w:r>
        <w:rPr>
          <w:rFonts w:hint="default" w:ascii="Courier New" w:hAnsi="Courier New"/>
          <w:color w:val="000000"/>
          <w:sz w:val="21"/>
          <w:szCs w:val="21"/>
        </w:rPr>
        <w:t>); ylabel(</w:t>
      </w:r>
      <w:r>
        <w:rPr>
          <w:rFonts w:hint="default" w:ascii="Courier New" w:hAnsi="Courier New"/>
          <w:color w:val="A020F0"/>
          <w:sz w:val="21"/>
          <w:szCs w:val="21"/>
        </w:rPr>
        <w:t>'hPa'</w:t>
      </w:r>
      <w:r>
        <w:rPr>
          <w:rFonts w:hint="default" w:ascii="Courier New" w:hAnsi="Courier New"/>
          <w:color w:val="000000"/>
          <w:sz w:val="21"/>
          <w:szCs w:val="21"/>
        </w:rPr>
        <w:t>); xlabel(</w:t>
      </w:r>
      <w:r>
        <w:rPr>
          <w:rFonts w:hint="default" w:ascii="Courier New" w:hAnsi="Courier New"/>
          <w:color w:val="A020F0"/>
          <w:sz w:val="21"/>
          <w:szCs w:val="21"/>
        </w:rPr>
        <w:t>'Time (min)'</w:t>
      </w:r>
      <w:r>
        <w:rPr>
          <w:rFonts w:hint="default" w:ascii="Courier New" w:hAnsi="Courier New"/>
          <w:color w:val="000000"/>
          <w:sz w:val="21"/>
          <w:szCs w:val="21"/>
        </w:rPr>
        <w:t xml:space="preserve">); grid </w:t>
      </w:r>
      <w:r>
        <w:rPr>
          <w:rFonts w:hint="default" w:ascii="Courier New" w:hAnsi="Courier New"/>
          <w:color w:val="A020F0"/>
          <w:sz w:val="21"/>
          <w:szCs w:val="21"/>
        </w:rPr>
        <w:t>on</w:t>
      </w:r>
      <w:r>
        <w:rPr>
          <w:rFonts w:hint="default" w:ascii="Courier New" w:hAnsi="Courier New"/>
          <w:color w:val="000000"/>
          <w:sz w:val="21"/>
          <w:szCs w:val="21"/>
        </w:rPr>
        <w:t>;</w:t>
      </w:r>
    </w:p>
    <w:p w14:paraId="270F3534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00"/>
          <w:sz w:val="21"/>
          <w:szCs w:val="21"/>
        </w:rPr>
        <w:t xml:space="preserve"> </w:t>
      </w:r>
    </w:p>
    <w:p w14:paraId="3E48474E">
      <w:pPr>
        <w:spacing w:beforeLines="0" w:afterLines="0" w:line="240" w:lineRule="auto"/>
        <w:jc w:val="left"/>
        <w:rPr>
          <w:rFonts w:hint="default"/>
          <w:sz w:val="21"/>
          <w:szCs w:val="21"/>
        </w:rPr>
      </w:pPr>
      <w:r>
        <w:rPr>
          <w:rFonts w:hint="default" w:ascii="Courier New" w:hAnsi="Courier New"/>
          <w:color w:val="0000FF"/>
          <w:sz w:val="21"/>
          <w:szCs w:val="21"/>
        </w:rPr>
        <w:t>end</w:t>
      </w:r>
    </w:p>
    <w:p w14:paraId="25229851">
      <w:pPr>
        <w:spacing w:beforeLines="0" w:afterLines="0"/>
        <w:jc w:val="left"/>
        <w:rPr>
          <w:rFonts w:hint="default"/>
          <w:sz w:val="24"/>
          <w:szCs w:val="24"/>
        </w:rPr>
      </w:pPr>
    </w:p>
    <w:p w14:paraId="211753B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mplex_IV25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D4D38"/>
    <w:rsid w:val="1D0A1B10"/>
    <w:rsid w:val="3FCB41FC"/>
    <w:rsid w:val="54A7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PMYLS</cp:lastModifiedBy>
  <dcterms:modified xsi:type="dcterms:W3CDTF">2025-09-12T11:43:16Z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2FB1A8CEAEAE4D9982F22637E2A5F8D8_12</vt:lpwstr>
  </property>
</Properties>
</file>